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EFDC9">
      <w:pPr>
        <w:pStyle w:val="31"/>
        <w:jc w:val="center"/>
      </w:pPr>
      <w:r>
        <w:rPr>
          <w:b/>
          <w:bCs/>
        </w:rPr>
        <w:t>软</w:t>
      </w:r>
      <w:r>
        <w:rPr>
          <w:b w:val="0"/>
          <w:bCs w:val="0"/>
        </w:rPr>
        <w:t>件需求分析</w:t>
      </w:r>
      <w:r>
        <w:rPr>
          <w:b/>
          <w:bCs/>
        </w:rPr>
        <w:t>报</w:t>
      </w:r>
      <w:r>
        <w:rPr>
          <w:b w:val="0"/>
          <w:bCs w:val="0"/>
        </w:rPr>
        <w:t>告</w:t>
      </w:r>
    </w:p>
    <w:p w14:paraId="0755B379">
      <w:pPr>
        <w:pStyle w:val="3"/>
      </w:pPr>
      <w:r>
        <w:t>团队信息</w:t>
      </w:r>
    </w:p>
    <w:p w14:paraId="182BC787">
      <w:r>
        <w:t>队名：BOTS</w:t>
      </w:r>
    </w:p>
    <w:p w14:paraId="5AAA1D29">
      <w:r>
        <w:t>组长：林夕炫（202321336055）</w:t>
      </w:r>
    </w:p>
    <w:p w14:paraId="50F31618">
      <w:r>
        <w:t>队员：杨茗曦（202321336047）、陈泽浩（202321336043）</w:t>
      </w:r>
    </w:p>
    <w:p w14:paraId="5BFF7E5A">
      <w:r>
        <w:t>项目名称：OWASP Juice Shop AI提示注入安全挑战插件</w:t>
      </w:r>
    </w:p>
    <w:p w14:paraId="2A3F86C8"/>
    <w:p w14:paraId="7C800C77">
      <w:pPr>
        <w:pStyle w:val="3"/>
      </w:pPr>
      <w:r>
        <w:t>目录</w:t>
      </w:r>
    </w:p>
    <w:p w14:paraId="177C9924">
      <w:r>
        <w:t>1 引言</w:t>
      </w:r>
      <w:r>
        <w:tab/>
      </w:r>
      <w:r>
        <w:t>1</w:t>
      </w:r>
    </w:p>
    <w:p w14:paraId="65BC1113">
      <w:r>
        <w:t>1.1 项目背景</w:t>
      </w:r>
      <w:r>
        <w:tab/>
      </w:r>
      <w:r>
        <w:t>1</w:t>
      </w:r>
    </w:p>
    <w:p w14:paraId="76200E09">
      <w:r>
        <w:t>1.2 项目目标</w:t>
      </w:r>
      <w:r>
        <w:tab/>
      </w:r>
      <w:r>
        <w:t>1</w:t>
      </w:r>
    </w:p>
    <w:p w14:paraId="795F3440">
      <w:r>
        <w:t>1.3 项目范围</w:t>
      </w:r>
      <w:r>
        <w:tab/>
      </w:r>
      <w:r>
        <w:t>2</w:t>
      </w:r>
    </w:p>
    <w:p w14:paraId="09CD3F41">
      <w:r>
        <w:t>1.4 术语定义</w:t>
      </w:r>
      <w:r>
        <w:tab/>
      </w:r>
      <w:r>
        <w:t>2</w:t>
      </w:r>
    </w:p>
    <w:p w14:paraId="515C712C">
      <w:r>
        <w:t>2 用户场景与需求</w:t>
      </w:r>
      <w:r>
        <w:tab/>
      </w:r>
      <w:r>
        <w:t>3</w:t>
      </w:r>
    </w:p>
    <w:p w14:paraId="1774B5B5">
      <w:r>
        <w:t>2.1 用户群体分析</w:t>
      </w:r>
      <w:r>
        <w:tab/>
      </w:r>
      <w:r>
        <w:t>3</w:t>
      </w:r>
    </w:p>
    <w:p w14:paraId="44A7C8B1">
      <w:r>
        <w:t>2.2 用户故事</w:t>
      </w:r>
      <w:r>
        <w:tab/>
      </w:r>
      <w:r>
        <w:t>3</w:t>
      </w:r>
    </w:p>
    <w:p w14:paraId="7086F500">
      <w:r>
        <w:t>3 系统核心类图</w:t>
      </w:r>
      <w:r>
        <w:tab/>
      </w:r>
      <w:r>
        <w:t>4</w:t>
      </w:r>
    </w:p>
    <w:p w14:paraId="71C85074">
      <w:r>
        <w:t>4 界面原型设计</w:t>
      </w:r>
      <w:r>
        <w:tab/>
      </w:r>
      <w:r>
        <w:t>5</w:t>
      </w:r>
    </w:p>
    <w:p w14:paraId="190CD04E">
      <w:r>
        <w:t>4.1 主界面</w:t>
      </w:r>
      <w:r>
        <w:tab/>
      </w:r>
      <w:r>
        <w:t>5</w:t>
      </w:r>
    </w:p>
    <w:p w14:paraId="370C6A87">
      <w:r>
        <w:t>4.2 功能交互流程</w:t>
      </w:r>
      <w:r>
        <w:tab/>
      </w:r>
      <w:r>
        <w:t>5</w:t>
      </w:r>
    </w:p>
    <w:p w14:paraId="089CC63E">
      <w:r>
        <w:t>5 功能需求描述</w:t>
      </w:r>
      <w:r>
        <w:tab/>
      </w:r>
      <w:r>
        <w:t>6</w:t>
      </w:r>
    </w:p>
    <w:p w14:paraId="6BB8119B">
      <w:r>
        <w:t>5.1 核心功能</w:t>
      </w:r>
      <w:r>
        <w:tab/>
      </w:r>
      <w:r>
        <w:t>6</w:t>
      </w:r>
    </w:p>
    <w:p w14:paraId="44AD4BBA">
      <w:r>
        <w:t>5.2 扩展功能</w:t>
      </w:r>
      <w:r>
        <w:tab/>
      </w:r>
      <w:r>
        <w:t>7</w:t>
      </w:r>
    </w:p>
    <w:p w14:paraId="44424BF6">
      <w:r>
        <w:t>6 非功能需求</w:t>
      </w:r>
      <w:r>
        <w:tab/>
      </w:r>
      <w:r>
        <w:t>8</w:t>
      </w:r>
    </w:p>
    <w:p w14:paraId="725DAA13">
      <w:r>
        <w:t>7 验收标准</w:t>
      </w:r>
      <w:r>
        <w:tab/>
      </w:r>
      <w:r>
        <w:t>9</w:t>
      </w:r>
    </w:p>
    <w:p w14:paraId="77F0B9F8">
      <w:r>
        <w:t>8 需求分析人机协作记录</w:t>
      </w:r>
      <w:r>
        <w:tab/>
      </w:r>
      <w:r>
        <w:t>10</w:t>
      </w:r>
    </w:p>
    <w:p w14:paraId="06D2FBCD">
      <w:r>
        <w:t>9 总结</w:t>
      </w:r>
      <w:r>
        <w:tab/>
      </w:r>
      <w:r>
        <w:t>12</w:t>
      </w:r>
    </w:p>
    <w:p w14:paraId="7ABDC2B9">
      <w:r>
        <w:br w:type="page"/>
      </w:r>
    </w:p>
    <w:p w14:paraId="691E599D">
      <w:pPr>
        <w:pStyle w:val="3"/>
      </w:pPr>
      <w:r>
        <w:t>1 引言</w:t>
      </w:r>
    </w:p>
    <w:p w14:paraId="46331CCA">
      <w:pPr>
        <w:pStyle w:val="4"/>
      </w:pPr>
      <w:r>
        <w:t>1.1 项目背景</w:t>
      </w:r>
    </w:p>
    <w:p w14:paraId="769C8795">
      <w:r>
        <w:t>随着大语言模型（LLM）的广泛应用，AI安全问题日益突出。OWASP发布的《OWASP Top 10 for LLM Applications》将提示注入攻击列为首位安全风险。</w:t>
      </w:r>
    </w:p>
    <w:p w14:paraId="164CD506">
      <w:r>
        <w:t>OWASP Juice Shop是当前最流行的Web安全教学与练习平台，但目前缺少AI提示注入相关的安全挑战模块，无法满足网络安全教学、开发人员学习、CTF赛事等场景的需求。</w:t>
      </w:r>
    </w:p>
    <w:p w14:paraId="09B7CCE4">
      <w:r>
        <w:t>本项目旨在为OWASP Juice Shop开发AI提示注入安全挑战插件，填补现有安全教学平台在AI安全领域的空白。</w:t>
      </w:r>
    </w:p>
    <w:p w14:paraId="5F7E259D">
      <w:pPr>
        <w:pStyle w:val="4"/>
      </w:pPr>
      <w:r>
        <w:t>1.2 项目目标</w:t>
      </w:r>
    </w:p>
    <w:p w14:paraId="2B0D0DEA">
      <w:r>
        <w:t>1. 为OWASP Juice Shop添加AI提示注入安全挑战功能，支持基础与进阶提示注入攻击练习</w:t>
      </w:r>
    </w:p>
    <w:p w14:paraId="51624452">
      <w:r>
        <w:t>2. 提供可交互的AI客服助手端点，包含可控的提示注入漏洞</w:t>
      </w:r>
    </w:p>
    <w:p w14:paraId="43B393A0">
      <w:r>
        <w:t>3. 支持漏洞演示、攻击练习、代码审计与修复验证</w:t>
      </w:r>
    </w:p>
    <w:p w14:paraId="40AB9ADA">
      <w:r>
        <w:t>4. 与Juice Shop原有积分、排行榜、教程系统无缝集成</w:t>
      </w:r>
    </w:p>
    <w:p w14:paraId="67521966">
      <w:r>
        <w:t>5. 提供完整的教学说明与防御指南，帮助用户理解与防范提示注入风险</w:t>
      </w:r>
    </w:p>
    <w:p w14:paraId="7B9D1AC0">
      <w:pPr>
        <w:pStyle w:val="4"/>
      </w:pPr>
      <w:r>
        <w:t>1.3 项目范围</w:t>
      </w:r>
    </w:p>
    <w:p w14:paraId="7C5E4885">
      <w:r>
        <w:t>包含范围：</w:t>
      </w:r>
    </w:p>
    <w:p w14:paraId="37FFD571">
      <w:r>
        <w:t>• AI提示注入挑战后端逻辑实现</w:t>
      </w:r>
    </w:p>
    <w:p w14:paraId="4200E228">
      <w:r>
        <w:t>• 前端交互界面与挑战入口</w:t>
      </w:r>
    </w:p>
    <w:p w14:paraId="007072CE">
      <w:r>
        <w:t>• 漏洞触发、积分获取、答案验证机制</w:t>
      </w:r>
    </w:p>
    <w:p w14:paraId="2314710B">
      <w:r>
        <w:t>• 代码片段展示与修复对比功能</w:t>
      </w:r>
    </w:p>
    <w:p w14:paraId="5DB93EF8">
      <w:r>
        <w:t>• 集成到Juice Shop的配置与部署文件</w:t>
      </w:r>
    </w:p>
    <w:p w14:paraId="0901F134">
      <w:r>
        <w:t>不包含范围：</w:t>
      </w:r>
    </w:p>
    <w:p w14:paraId="7D2819B1">
      <w:r>
        <w:t>• 独立部署的AI安全平台</w:t>
      </w:r>
    </w:p>
    <w:p w14:paraId="48A33E62">
      <w:r>
        <w:t>• 非提示注入类的AI安全功能</w:t>
      </w:r>
    </w:p>
    <w:p w14:paraId="66E31B8B">
      <w:r>
        <w:t>• 商业版或闭源扩展模块</w:t>
      </w:r>
    </w:p>
    <w:p w14:paraId="23762FAE">
      <w:pPr>
        <w:pStyle w:val="4"/>
      </w:pPr>
      <w:r>
        <w:t>1.4 术语定义</w:t>
      </w:r>
    </w:p>
    <w:p w14:paraId="0DB4E53B">
      <w:r>
        <w:t>• OWASP：开放Web应用安全项目，权威安全标准组织</w:t>
      </w:r>
    </w:p>
    <w:p w14:paraId="4CDBAA68">
      <w:r>
        <w:t>• Juice Shop：OWASP官方维护的不安全Web应用练习平台</w:t>
      </w:r>
    </w:p>
    <w:p w14:paraId="2CCA78DD">
      <w:r>
        <w:t>• LLM：大语言模型，如GPT、文心一言等</w:t>
      </w:r>
    </w:p>
    <w:p w14:paraId="2A8A4233">
      <w:r>
        <w:t>• 提示注入：通过构造特殊输入操纵LLM执行非预期行为的攻击</w:t>
      </w:r>
    </w:p>
    <w:p w14:paraId="73737E1D">
      <w:r>
        <w:t>• 插件：可直接集成到Juice Shop的功能扩展模块</w:t>
      </w:r>
    </w:p>
    <w:p w14:paraId="53AB499E">
      <w:r>
        <w:t>• CTF：网络安全夺旗赛，常见安全竞赛形式</w:t>
      </w:r>
    </w:p>
    <w:p w14:paraId="5F3C2425">
      <w:r>
        <w:br w:type="page"/>
      </w:r>
    </w:p>
    <w:p w14:paraId="537BCE4C">
      <w:pPr>
        <w:pStyle w:val="3"/>
      </w:pPr>
      <w:r>
        <w:t>2 用户场景与需求</w:t>
      </w:r>
    </w:p>
    <w:p w14:paraId="1F72588E">
      <w:pPr>
        <w:pStyle w:val="4"/>
      </w:pPr>
      <w:r>
        <w:t>2.1 用户群体分析</w:t>
      </w:r>
    </w:p>
    <w:p w14:paraId="1F89B564">
      <w:r>
        <w:t>1. 网络安全教学人员：用于课堂教学、实验演示</w:t>
      </w:r>
    </w:p>
    <w:p w14:paraId="4971A836">
      <w:r>
        <w:t>2. 开发与安全从业者：学习AI安全漏洞原理与防御</w:t>
      </w:r>
    </w:p>
    <w:p w14:paraId="3BC3831D">
      <w:r>
        <w:t>3. CTF选手与爱好者：练习新型AI安全挑战题目</w:t>
      </w:r>
    </w:p>
    <w:p w14:paraId="31F4F32D">
      <w:r>
        <w:t>4. 学生与自学者：系统学习OWASP LLM Top10漏洞</w:t>
      </w:r>
    </w:p>
    <w:p w14:paraId="5A7F59DD">
      <w:pPr>
        <w:pStyle w:val="4"/>
      </w:pPr>
      <w:r>
        <w:t>2.2 用户故事</w:t>
      </w:r>
    </w:p>
    <w:p w14:paraId="3332E08C">
      <w:r>
        <w:t>用户故事1（安全教师）：</w:t>
      </w:r>
    </w:p>
    <w:p w14:paraId="520F7A1F">
      <w:r>
        <w:t>作为网络安全课程教师，我希望在Juice Shop中直接使用AI提示注入教学案例，以便快速向学生演示LLM安全风险，无需自建环境。</w:t>
      </w:r>
    </w:p>
    <w:p w14:paraId="3C586A17"/>
    <w:p w14:paraId="28189033">
      <w:r>
        <w:t>用户故事2（开发人员）：</w:t>
      </w:r>
    </w:p>
    <w:p w14:paraId="358A7E00">
      <w:r>
        <w:t>作为Web开发者，我希望在熟悉的Juice Shop环境中练习提示注入攻击与防御，以便理解漏洞原理并应用到实际项目。</w:t>
      </w:r>
    </w:p>
    <w:p w14:paraId="5605A6C9"/>
    <w:p w14:paraId="4FD4373A">
      <w:r>
        <w:t>用户故事3（CTF组织者）：</w:t>
      </w:r>
    </w:p>
    <w:p w14:paraId="37550025">
      <w:r>
        <w:t>作为CTF赛事组织者，我希望一键部署AI安全挑战题目，以便快速引入LLM安全题型，丰富比赛内容。</w:t>
      </w:r>
    </w:p>
    <w:p w14:paraId="727CDEBA"/>
    <w:p w14:paraId="0078133B">
      <w:r>
        <w:t>用户故事4（安全学习者）：</w:t>
      </w:r>
    </w:p>
    <w:p w14:paraId="5E9EC6B6">
      <w:r>
        <w:t>作为网络安全自学者，我希望看到漏洞代码与修复代码对比，以便系统掌握提示注入防御方法。</w:t>
      </w:r>
    </w:p>
    <w:p w14:paraId="55CD506B">
      <w:r>
        <w:br w:type="page"/>
      </w:r>
    </w:p>
    <w:p w14:paraId="4881B373">
      <w:pPr>
        <w:pStyle w:val="3"/>
      </w:pPr>
      <w:r>
        <w:t>3 系统核心类图</w:t>
      </w:r>
    </w:p>
    <w:p w14:paraId="00875226">
      <w:r>
        <w:t>系统核心类图</w:t>
      </w:r>
    </w:p>
    <w:p w14:paraId="6151B2A6">
      <w:r>
        <w:drawing>
          <wp:inline distT="0" distB="0" distL="114300" distR="114300">
            <wp:extent cx="5482590" cy="628396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4E89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 3-1 系统核心类图</w:t>
      </w:r>
    </w:p>
    <w:p w14:paraId="744D9695">
      <w:r>
        <w:t>主要类说明：</w:t>
      </w:r>
    </w:p>
    <w:p w14:paraId="6A494492">
      <w:r>
        <w:t>• AiChallengeController：处理AI助手请求、提示注入校验、积分发放</w:t>
      </w:r>
    </w:p>
    <w:p w14:paraId="2B435DBE">
      <w:r>
        <w:t>• PromptInjectionDetector：检测注入攻击类型与风险等级</w:t>
      </w:r>
    </w:p>
    <w:p w14:paraId="266040DA">
      <w:r>
        <w:t>• LlmMockService：模拟LLM响应，控制漏洞行为</w:t>
      </w:r>
    </w:p>
    <w:p w14:paraId="2B83061F">
      <w:r>
        <w:t>• ChallengeScoreService：与Juice Shop积分系统对接</w:t>
      </w:r>
    </w:p>
    <w:p w14:paraId="44A5C9C9">
      <w:r>
        <w:t>• VulnerableCodeService：提供漏洞代码与修复代码片段</w:t>
      </w:r>
    </w:p>
    <w:p w14:paraId="51F0323B">
      <w:r>
        <w:t>• UserProgressRecord：记录用户挑战完成状态</w:t>
      </w:r>
    </w:p>
    <w:p w14:paraId="6D5C4344"/>
    <w:p w14:paraId="7A94B95F">
      <w:r>
        <w:t>类关系：</w:t>
      </w:r>
    </w:p>
    <w:p w14:paraId="422FCD20">
      <w:r>
        <w:t>• AiChallengeController 依赖 LlmMockService、PromptInjectionDetector</w:t>
      </w:r>
    </w:p>
    <w:p w14:paraId="3BF92E03">
      <w:r>
        <w:t>• AiChallengeController 调用 ChallengeScoreService、VulnerableCodeService</w:t>
      </w:r>
    </w:p>
    <w:p w14:paraId="73FB86D4">
      <w:r>
        <w:t>• UserProgressRecord 由 AiChallengeController 维护</w:t>
      </w:r>
    </w:p>
    <w:p w14:paraId="182B3136">
      <w:r>
        <w:br w:type="page"/>
      </w:r>
    </w:p>
    <w:p w14:paraId="004954E6">
      <w:pPr>
        <w:pStyle w:val="3"/>
      </w:pPr>
      <w:r>
        <w:t>4 界面原型设计</w:t>
      </w:r>
    </w:p>
    <w:p w14:paraId="1E60DFFD">
      <w:pPr>
        <w:pStyle w:val="4"/>
        <w:rPr>
          <w:rFonts w:hint="eastAsia" w:eastAsia="宋体"/>
          <w:lang w:val="en-US" w:eastAsia="zh-CN"/>
        </w:rPr>
      </w:pPr>
      <w:r>
        <w:t xml:space="preserve">4.1 </w:t>
      </w:r>
      <w:r>
        <w:rPr>
          <w:rFonts w:hint="eastAsia" w:eastAsia="宋体"/>
          <w:lang w:val="en-US" w:eastAsia="zh-CN"/>
        </w:rPr>
        <w:t>各</w:t>
      </w:r>
      <w:r>
        <w:t>界面</w:t>
      </w:r>
      <w:r>
        <w:rPr>
          <w:rFonts w:hint="eastAsia" w:eastAsia="宋体"/>
          <w:lang w:val="en-US" w:eastAsia="zh-CN"/>
        </w:rPr>
        <w:t>展示</w:t>
      </w:r>
    </w:p>
    <w:p w14:paraId="7188070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79415" cy="2837815"/>
            <wp:effectExtent l="0" t="0" r="698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DD344">
      <w:pPr>
        <w:jc w:val="center"/>
        <w:rPr>
          <w:rFonts w:hint="default"/>
          <w:lang w:val="en-US" w:eastAsia="zh-CN"/>
        </w:rPr>
      </w:pPr>
      <w:r>
        <w:t xml:space="preserve">图4-1 </w:t>
      </w:r>
      <w:r>
        <w:rPr>
          <w:rFonts w:hint="eastAsia"/>
          <w:lang w:val="en-US" w:eastAsia="zh-CN"/>
        </w:rPr>
        <w:t>首页</w:t>
      </w:r>
    </w:p>
    <w:p w14:paraId="49554D2D">
      <w:r>
        <w:drawing>
          <wp:inline distT="0" distB="0" distL="114300" distR="114300">
            <wp:extent cx="5477510" cy="2916555"/>
            <wp:effectExtent l="0" t="0" r="889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F933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图4-2 安全挑战管理</w:t>
      </w:r>
    </w:p>
    <w:p w14:paraId="19F684B2">
      <w:pPr>
        <w:jc w:val="both"/>
      </w:pPr>
      <w:r>
        <w:drawing>
          <wp:inline distT="0" distB="0" distL="114300" distR="114300">
            <wp:extent cx="5481320" cy="2524760"/>
            <wp:effectExtent l="0" t="0" r="508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394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图4-3 漏洞监测评估</w:t>
      </w:r>
    </w:p>
    <w:p w14:paraId="124D6FC9">
      <w:pPr>
        <w:jc w:val="both"/>
      </w:pPr>
      <w:r>
        <w:drawing>
          <wp:inline distT="0" distB="0" distL="114300" distR="114300">
            <wp:extent cx="5474335" cy="2646045"/>
            <wp:effectExtent l="0" t="0" r="1206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687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图4-4 告警响应中心</w:t>
      </w:r>
    </w:p>
    <w:p w14:paraId="487022A2">
      <w:pPr>
        <w:jc w:val="both"/>
      </w:pPr>
      <w:r>
        <w:drawing>
          <wp:inline distT="0" distB="0" distL="114300" distR="114300">
            <wp:extent cx="5481955" cy="2326640"/>
            <wp:effectExtent l="0" t="0" r="4445" b="165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80171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图4-5 全局参数配置</w:t>
      </w:r>
    </w:p>
    <w:p w14:paraId="2DEDD4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ascii="微软雅黑" w:hAnsi="微软雅黑" w:eastAsia="微软雅黑" w:cs="微软雅黑"/>
          <w:i w:val="0"/>
          <w:iCs w:val="0"/>
          <w:caps w:val="0"/>
          <w:color w:val="19191A"/>
          <w:spacing w:val="0"/>
          <w:sz w:val="21"/>
          <w:szCs w:val="21"/>
          <w:shd w:val="clear" w:fill="FFFFFF"/>
        </w:rPr>
        <w:t>首页仪表盘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21"/>
          <w:szCs w:val="21"/>
          <w:shd w:val="clear" w:fill="FFFFFF"/>
        </w:rPr>
        <w:t>：全方位的安全态势感知。</w:t>
      </w:r>
    </w:p>
    <w:p w14:paraId="03FAE4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21"/>
          <w:szCs w:val="21"/>
          <w:shd w:val="clear" w:fill="FFFFFF"/>
        </w:rPr>
        <w:t>挑战管理：包含挑战列表与 AI 对话模拟器。</w:t>
      </w:r>
    </w:p>
    <w:p w14:paraId="14F63D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21"/>
          <w:szCs w:val="21"/>
          <w:shd w:val="clear" w:fill="FFFFFF"/>
        </w:rPr>
        <w:t>漏洞扫描：任务管理与深度分析报告。</w:t>
      </w:r>
    </w:p>
    <w:p w14:paraId="10ED08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21"/>
          <w:szCs w:val="21"/>
          <w:shd w:val="clear" w:fill="FFFFFF"/>
        </w:rPr>
        <w:t>告警中心：实时威胁情报与处置响应。</w:t>
      </w:r>
    </w:p>
    <w:p w14:paraId="537458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21"/>
          <w:szCs w:val="21"/>
          <w:shd w:val="clear" w:fill="FFFFFF"/>
        </w:rPr>
        <w:t>系统设置：用户、角色及审计日志管理。</w:t>
      </w:r>
    </w:p>
    <w:p w14:paraId="1ED0F2E3">
      <w:pPr>
        <w:pStyle w:val="4"/>
      </w:pPr>
      <w:r>
        <w:t>4.2 功能交互流程</w:t>
      </w:r>
    </w:p>
    <w:p w14:paraId="4F199A38">
      <w:r>
        <w:t>页面跳转逻辑：</w:t>
      </w:r>
    </w:p>
    <w:p w14:paraId="3796C87A">
      <w:r>
        <w:t>1. Juice Shop 主界面 → 挑战列表 → AI提示注入挑战</w:t>
      </w:r>
    </w:p>
    <w:p w14:paraId="3897DAA7">
      <w:r>
        <w:t>2. 挑战界面 → 查看漏洞代码 → 代码弹窗</w:t>
      </w:r>
    </w:p>
    <w:p w14:paraId="53AA2347">
      <w:r>
        <w:t>3. 挑战界面 → 查看修复代码 → 代码弹窗</w:t>
      </w:r>
    </w:p>
    <w:p w14:paraId="57FDD76D">
      <w:r>
        <w:t>4. 成功注入获取flag → 自动积分 + 弹出完成提示 → 返回挑战列表</w:t>
      </w:r>
    </w:p>
    <w:p w14:paraId="62E5AC4D"/>
    <w:p w14:paraId="5EE439E2">
      <w:r>
        <w:t>核心流程：</w:t>
      </w:r>
    </w:p>
    <w:p w14:paraId="0EF8063A">
      <w:r>
        <w:t>用户输入 → 后端检测 → 模拟LLM响应 → 判断是否成功注入 → 发放积分/记录完成</w:t>
      </w:r>
    </w:p>
    <w:p w14:paraId="3C7E432B">
      <w:r>
        <w:br w:type="page"/>
      </w:r>
    </w:p>
    <w:p w14:paraId="3CF3E791">
      <w:pPr>
        <w:pStyle w:val="3"/>
      </w:pPr>
      <w:r>
        <w:t>5 功能需求描述</w:t>
      </w:r>
    </w:p>
    <w:p w14:paraId="74A65AEE">
      <w:pPr>
        <w:pStyle w:val="4"/>
      </w:pPr>
      <w:r>
        <w:t>5.1 核心功能（优先级：高）</w:t>
      </w:r>
    </w:p>
    <w:p w14:paraId="2F4A914F">
      <w:r>
        <w:t>1. AI助手交互功能</w:t>
      </w:r>
    </w:p>
    <w:p w14:paraId="3D167165">
      <w:r>
        <w:t xml:space="preserve">   • 提供文本输入框，支持用户发送指令给AI客服</w:t>
      </w:r>
    </w:p>
    <w:p w14:paraId="23E0588E">
      <w:r>
        <w:t xml:space="preserve">   • 展示对话历史，区分用户与AI消息</w:t>
      </w:r>
    </w:p>
    <w:p w14:paraId="378CC7CC">
      <w:r>
        <w:t xml:space="preserve">   • 支持清空对话、重新开始</w:t>
      </w:r>
    </w:p>
    <w:p w14:paraId="572E62BF">
      <w:r>
        <w:t>2. 提示注入漏洞触发</w:t>
      </w:r>
    </w:p>
    <w:p w14:paraId="60D4A289">
      <w:r>
        <w:t xml:space="preserve">   • 支持基础提示注入：忽略系统提示、泄露秘密信息</w:t>
      </w:r>
    </w:p>
    <w:p w14:paraId="6A14AEF6">
      <w:r>
        <w:t xml:space="preserve">   • 支持进阶注入：执行非预期操作、伪造管理员指令</w:t>
      </w:r>
    </w:p>
    <w:p w14:paraId="7599FE6A">
      <w:r>
        <w:t xml:space="preserve">   • 注入成功后返回固定flag，触发积分</w:t>
      </w:r>
    </w:p>
    <w:p w14:paraId="692647F5">
      <w:r>
        <w:t>3. 积分与挑战完成</w:t>
      </w:r>
    </w:p>
    <w:p w14:paraId="34BFEFB2">
      <w:r>
        <w:t xml:space="preserve">   • 成功注入后自动计入Juice Shop积分</w:t>
      </w:r>
    </w:p>
    <w:p w14:paraId="4CA54187">
      <w:r>
        <w:t xml:space="preserve">   • 标记挑战为已完成</w:t>
      </w:r>
    </w:p>
    <w:p w14:paraId="2598E3FB">
      <w:r>
        <w:t xml:space="preserve">   • 支持挑战状态持久化</w:t>
      </w:r>
    </w:p>
    <w:p w14:paraId="193E6377">
      <w:r>
        <w:t>4. 漏洞说明与教学</w:t>
      </w:r>
    </w:p>
    <w:p w14:paraId="6418C869">
      <w:r>
        <w:t xml:space="preserve">   • 展示提示注入原理说明</w:t>
      </w:r>
    </w:p>
    <w:p w14:paraId="4C361F8F">
      <w:r>
        <w:t xml:space="preserve">   • 提供攻击思路引导</w:t>
      </w:r>
    </w:p>
    <w:p w14:paraId="642B1DEB">
      <w:r>
        <w:t xml:space="preserve">   • 展示防御最佳实践</w:t>
      </w:r>
    </w:p>
    <w:p w14:paraId="19E4B3B4">
      <w:pPr>
        <w:pStyle w:val="4"/>
      </w:pPr>
      <w:r>
        <w:t>5.2 扩展功能（优先级：中/低）</w:t>
      </w:r>
    </w:p>
    <w:p w14:paraId="14CB90A6">
      <w:r>
        <w:t>1. 代码审计功能</w:t>
      </w:r>
    </w:p>
    <w:p w14:paraId="0262F5E9">
      <w:r>
        <w:t xml:space="preserve">   • 展示漏洞源码片段</w:t>
      </w:r>
    </w:p>
    <w:p w14:paraId="1039A165">
      <w:r>
        <w:t xml:space="preserve">   • 展示安全修复版本代码</w:t>
      </w:r>
    </w:p>
    <w:p w14:paraId="658808E1">
      <w:r>
        <w:t xml:space="preserve">   • 高亮关键漏洞行与修复点</w:t>
      </w:r>
    </w:p>
    <w:p w14:paraId="2BB0D8A3">
      <w:r>
        <w:t>2. 多级提示系统</w:t>
      </w:r>
    </w:p>
    <w:p w14:paraId="71FF27ED">
      <w:r>
        <w:t xml:space="preserve">   • 提供3级渐进式提示，不直接泄露答案</w:t>
      </w:r>
    </w:p>
    <w:p w14:paraId="2DB642E1">
      <w:r>
        <w:t xml:space="preserve">   • 记录用户查看提示次数</w:t>
      </w:r>
    </w:p>
    <w:p w14:paraId="73E33311">
      <w:r>
        <w:t>3. 复合漏洞支持</w:t>
      </w:r>
    </w:p>
    <w:p w14:paraId="14D6BB14">
      <w:r>
        <w:t xml:space="preserve">   • 可与IDOR、XSS等组合形成进阶挑战</w:t>
      </w:r>
    </w:p>
    <w:p w14:paraId="3AE0FB37">
      <w:r>
        <w:t xml:space="preserve">   • 支持多步骤注入攻击链</w:t>
      </w:r>
    </w:p>
    <w:p w14:paraId="3F5AC133">
      <w:r>
        <w:br w:type="page"/>
      </w:r>
    </w:p>
    <w:p w14:paraId="32856464">
      <w:pPr>
        <w:pStyle w:val="3"/>
      </w:pPr>
      <w:r>
        <w:t>6 非功能需求</w:t>
      </w:r>
    </w:p>
    <w:p w14:paraId="2891CE05">
      <w:r>
        <w:t>1. 性能需求</w:t>
      </w:r>
    </w:p>
    <w:p w14:paraId="6E5D877D">
      <w:r>
        <w:t xml:space="preserve">   • 接口响应时间≤1秒</w:t>
      </w:r>
    </w:p>
    <w:p w14:paraId="0C60651E">
      <w:r>
        <w:t xml:space="preserve">   • 支持100人同时在线使用</w:t>
      </w:r>
    </w:p>
    <w:p w14:paraId="63B88631">
      <w:r>
        <w:t xml:space="preserve">   • 内存占用≤50MB</w:t>
      </w:r>
    </w:p>
    <w:p w14:paraId="0B1144FA">
      <w:r>
        <w:t>2. 兼容性需求</w:t>
      </w:r>
    </w:p>
    <w:p w14:paraId="0BAEFCBD">
      <w:r>
        <w:t xml:space="preserve">   • 兼容最新版OWASP Juice Shop</w:t>
      </w:r>
    </w:p>
    <w:p w14:paraId="7FD1A5C8">
      <w:r>
        <w:t xml:space="preserve">   • 支持Chrome、Firefox、Edge主流浏览器</w:t>
      </w:r>
    </w:p>
    <w:p w14:paraId="0E388803">
      <w:r>
        <w:t xml:space="preserve">   • 支持Docker部署环境</w:t>
      </w:r>
    </w:p>
    <w:p w14:paraId="57A60F51">
      <w:r>
        <w:t>3. 安全性需求</w:t>
      </w:r>
    </w:p>
    <w:p w14:paraId="6F4D4897">
      <w:r>
        <w:t xml:space="preserve">   • 漏洞可控，仅用于教学目的</w:t>
      </w:r>
    </w:p>
    <w:p w14:paraId="0FEFDE2B">
      <w:r>
        <w:t xml:space="preserve">   • 不引入真实远程LLM调用风险</w:t>
      </w:r>
    </w:p>
    <w:p w14:paraId="641FD217">
      <w:r>
        <w:t xml:space="preserve">   • 输入输出做安全边界控制</w:t>
      </w:r>
    </w:p>
    <w:p w14:paraId="560B2EA4">
      <w:r>
        <w:t>4. 可维护性需求</w:t>
      </w:r>
    </w:p>
    <w:p w14:paraId="5EC6FFAE">
      <w:r>
        <w:t xml:space="preserve">   • 代码结构清晰，注释完整</w:t>
      </w:r>
    </w:p>
    <w:p w14:paraId="6CAE0634">
      <w:r>
        <w:t xml:space="preserve">   • 配置与逻辑分离，便于扩展</w:t>
      </w:r>
    </w:p>
    <w:p w14:paraId="4C1B65B5">
      <w:r>
        <w:t xml:space="preserve">   • 遵循Juice Shop原有代码规范</w:t>
      </w:r>
    </w:p>
    <w:p w14:paraId="0772F408">
      <w:r>
        <w:br w:type="page"/>
      </w:r>
    </w:p>
    <w:p w14:paraId="060B5EB8">
      <w:pPr>
        <w:pStyle w:val="3"/>
      </w:pPr>
      <w:r>
        <w:t>7 验收标准</w:t>
      </w:r>
    </w:p>
    <w:p w14:paraId="4B173FEF">
      <w:r>
        <w:t>1. 核心功能验收标准</w:t>
      </w:r>
    </w:p>
    <w:p w14:paraId="69E3D718">
      <w:r>
        <w:t xml:space="preserve">   • AI助手界面正常加载，输入发送响应正常</w:t>
      </w:r>
    </w:p>
    <w:p w14:paraId="752E84A8">
      <w:r>
        <w:t xml:space="preserve">   • 基础提示注入可100%成功触发并获得flag</w:t>
      </w:r>
    </w:p>
    <w:p w14:paraId="19FF842A">
      <w:r>
        <w:t xml:space="preserve">   • 进阶提示注入按设计逻辑正确响应</w:t>
      </w:r>
    </w:p>
    <w:p w14:paraId="42505A3D">
      <w:r>
        <w:t xml:space="preserve">   • 挑战完成后积分正确增加，状态标记完成</w:t>
      </w:r>
    </w:p>
    <w:p w14:paraId="245FB052">
      <w:r>
        <w:t>2. 集成验收标准</w:t>
      </w:r>
    </w:p>
    <w:p w14:paraId="3373BA91">
      <w:r>
        <w:t xml:space="preserve">   • 插件可正常部署到Juice Shop中无报错</w:t>
      </w:r>
    </w:p>
    <w:p w14:paraId="0F49C6C4">
      <w:r>
        <w:t xml:space="preserve">   • 挑战入口在挑战列表正确显示</w:t>
      </w:r>
    </w:p>
    <w:p w14:paraId="60EA96EB">
      <w:r>
        <w:t xml:space="preserve">   • 与积分榜、进度记录系统正常对接</w:t>
      </w:r>
    </w:p>
    <w:p w14:paraId="4AA1FBC4">
      <w:r>
        <w:t xml:space="preserve">   • 重启服务后挑战状态不丢失</w:t>
      </w:r>
    </w:p>
    <w:p w14:paraId="0EDDFDBE">
      <w:r>
        <w:t>3. 教学内容验收标准</w:t>
      </w:r>
    </w:p>
    <w:p w14:paraId="086094E4">
      <w:r>
        <w:t xml:space="preserve">   • 挑战说明清晰，新手可理解任务目标</w:t>
      </w:r>
    </w:p>
    <w:p w14:paraId="7B52EDDA">
      <w:r>
        <w:t xml:space="preserve">   • 代码片段可正常展示，修复点明确</w:t>
      </w:r>
    </w:p>
    <w:p w14:paraId="545EACEB">
      <w:r>
        <w:t xml:space="preserve">   • 防御指南内容准确、可落地</w:t>
      </w:r>
    </w:p>
    <w:p w14:paraId="7DF82893">
      <w:r>
        <w:t>4. 兼容性验收</w:t>
      </w:r>
    </w:p>
    <w:p w14:paraId="640AA3DD">
      <w:r>
        <w:t xml:space="preserve">   • 在标准Docker环境中可正常运行</w:t>
      </w:r>
    </w:p>
    <w:p w14:paraId="0BD77617">
      <w:r>
        <w:t xml:space="preserve">   • 多浏览器界面无错乱、功能可用</w:t>
      </w:r>
    </w:p>
    <w:p w14:paraId="08428FDA">
      <w:pPr>
        <w:pStyle w:val="3"/>
      </w:pPr>
      <w:r>
        <w:t>8 需求分析人机协作记录</w:t>
      </w:r>
    </w:p>
    <w:p w14:paraId="625AD910">
      <w:r>
        <w:rPr>
          <w:rFonts w:hint="eastAsia"/>
          <w:lang w:val="en-US" w:eastAsia="zh-CN"/>
        </w:rPr>
        <w:t>附件《需求分析人机协作记录》已和本报告一同上传，详情可查看该记录。</w:t>
      </w:r>
      <w:r>
        <w:br w:type="page"/>
      </w:r>
    </w:p>
    <w:p w14:paraId="0ADA5DCD">
      <w:pPr>
        <w:pStyle w:val="3"/>
      </w:pPr>
      <w:r>
        <w:rPr>
          <w:sz w:val="30"/>
          <w:szCs w:val="30"/>
        </w:rPr>
        <w:t>9</w:t>
      </w:r>
      <w:r>
        <w:t xml:space="preserve"> 总结</w:t>
      </w:r>
    </w:p>
    <w:p w14:paraId="77A7B9D0">
      <w:r>
        <w:t>本需求分析报告基于BOTS团队网络安全工程项目任务书，完整定义了OWASP Juice Shop AI提示注入安全插件的需求内容。报告明确了项目背景、目标、范围，梳理了四类用户与四个用户故事，设计了系统核心类图与界面流程，划分了功能优先级并制定可量化验收标准。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3DEE8">
    <w:pPr>
      <w:pStyle w:val="24"/>
      <w:jc w:val="center"/>
    </w:pPr>
    <w:r>
      <w:t>生成时间：2026年04月20日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B403F">
    <w:pPr>
      <w:pStyle w:val="25"/>
      <w:jc w:val="center"/>
    </w:pPr>
    <w:r>
      <w:t>BOTS团队 - OWASP Juice Shop AI提示注入安全插件 软件需求分析报告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60940A0"/>
    <w:multiLevelType w:val="multilevel"/>
    <w:tmpl w:val="36094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60F26"/>
    <w:rsid w:val="13804F34"/>
    <w:rsid w:val="15806971"/>
    <w:rsid w:val="2B1E6E74"/>
    <w:rsid w:val="384855BD"/>
    <w:rsid w:val="38641789"/>
    <w:rsid w:val="388B52BA"/>
    <w:rsid w:val="3EF37553"/>
    <w:rsid w:val="43A542C2"/>
    <w:rsid w:val="4B9C1A50"/>
    <w:rsid w:val="4DAE3B7E"/>
    <w:rsid w:val="4F11536A"/>
    <w:rsid w:val="5AE21C8B"/>
    <w:rsid w:val="637C5F97"/>
    <w:rsid w:val="7075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2415</Words>
  <Characters>3091</Characters>
  <Lines>0</Lines>
  <Paragraphs>0</Paragraphs>
  <TotalTime>0</TotalTime>
  <ScaleCrop>false</ScaleCrop>
  <LinksUpToDate>false</LinksUpToDate>
  <CharactersWithSpaces>3450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WPS_1647052486</cp:lastModifiedBy>
  <dcterms:modified xsi:type="dcterms:W3CDTF">2026-04-21T08:35:00Z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eyJoZGlkIjoiOGY0MjQ1NTkwZmYyZWM3YWFmYTBkNWQzODY0OGZjOTMiLCJ1c2VySWQiOiIxMzQzMjk4NTE2In0=</vt:lpwstr>
  </property>
  <property fmtid="{D5CDD505-2E9C-101B-9397-08002B2CF9AE}" pid="3" name="KSOProductBuildVer">
    <vt:lpwstr>2052-12.1.0.25865</vt:lpwstr>
  </property>
  <property fmtid="{D5CDD505-2E9C-101B-9397-08002B2CF9AE}" pid="4" name="ICV">
    <vt:lpwstr>53D6CC5FFE654084AAA81AD4956A361C_13</vt:lpwstr>
  </property>
</Properties>
</file>